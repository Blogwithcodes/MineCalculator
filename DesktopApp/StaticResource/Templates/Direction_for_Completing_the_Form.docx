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B7AD1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PART I - GENERAL</w:t>
      </w:r>
    </w:p>
    <w:p w14:paraId="142DAF9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both"/>
      </w:pPr>
    </w:p>
    <w:p w14:paraId="7BB06507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jc w:val="left"/>
      </w:pPr>
      <w:r>
        <w:t>LOC(PLACE,</w:t>
      </w:r>
      <w:r>
        <w:rPr>
          <w:rFonts w:hint="default"/>
          <w:lang w:val="en-US"/>
        </w:rPr>
        <w:t xml:space="preserve"> </w:t>
      </w:r>
      <w:r>
        <w:t>MAP REFERENCE AND MAP SHEET)</w:t>
      </w:r>
      <w:r>
        <w:rPr>
          <w:rFonts w:hint="default"/>
          <w:lang w:val="en-US"/>
        </w:rPr>
        <w:t xml:space="preserve"> </w:t>
      </w:r>
    </w:p>
    <w:p w14:paraId="1BC1AEBF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jc w:val="left"/>
      </w:pPr>
      <w:r>
        <w:t>LAYING UNIT</w:t>
      </w:r>
    </w:p>
    <w:p w14:paraId="78CC1DC6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jc w:val="left"/>
      </w:pPr>
      <w:r>
        <w:t>AUTHORITY FOR LAYING</w:t>
      </w:r>
    </w:p>
    <w:p w14:paraId="626DAB31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jc w:val="left"/>
      </w:pPr>
      <w:r>
        <w:t>START DATE AND TIME</w:t>
      </w:r>
    </w:p>
    <w:p w14:paraId="1099980B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jc w:val="left"/>
      </w:pPr>
      <w:r>
        <w:t xml:space="preserve">COMPLETION DATE AND TIME </w:t>
      </w:r>
    </w:p>
    <w:p w14:paraId="471E49DA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jc w:val="left"/>
      </w:pPr>
      <w:r>
        <w:t>SUBMISSION DATE AND TIME</w:t>
      </w:r>
    </w:p>
    <w:p w14:paraId="4152E5A0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jc w:val="left"/>
      </w:pPr>
      <w:r>
        <w:t xml:space="preserve">SUBMITTED TO </w:t>
      </w:r>
    </w:p>
    <w:p w14:paraId="6E8B6E1E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jc w:val="left"/>
      </w:pPr>
      <w:r>
        <w:t xml:space="preserve">OFFICER - IN - CHARGE LAYING </w:t>
      </w:r>
    </w:p>
    <w:p w14:paraId="212C3136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jc w:val="left"/>
      </w:pPr>
      <w:r>
        <w:t xml:space="preserve">NO AND RANK </w:t>
      </w:r>
    </w:p>
    <w:p w14:paraId="5669522E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jc w:val="left"/>
      </w:pPr>
      <w:r>
        <w:t xml:space="preserve">NAME </w:t>
      </w:r>
      <w:bookmarkStart w:id="0" w:name="_GoBack"/>
      <w:bookmarkEnd w:id="0"/>
    </w:p>
    <w:p w14:paraId="6808D2C3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jc w:val="left"/>
      </w:pPr>
      <w:r>
        <w:t>SIGN</w:t>
      </w:r>
    </w:p>
    <w:p w14:paraId="36F04220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jc w:val="left"/>
      </w:pPr>
      <w:r>
        <w:t xml:space="preserve">COMPASS NO </w:t>
      </w:r>
    </w:p>
    <w:p w14:paraId="196A950C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jc w:val="left"/>
      </w:pPr>
      <w:r>
        <w:t xml:space="preserve">COMPASS ERROR </w:t>
      </w:r>
    </w:p>
    <w:p w14:paraId="325CEA6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both"/>
      </w:pPr>
    </w:p>
    <w:p w14:paraId="05A7BDF0">
      <w:pPr>
        <w:jc w:val="both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0DE8F5D"/>
    <w:multiLevelType w:val="singleLevel"/>
    <w:tmpl w:val="20DE8F5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207F99"/>
    <w:rsid w:val="54E41652"/>
    <w:rsid w:val="55723134"/>
    <w:rsid w:val="697545B3"/>
    <w:rsid w:val="69ED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205</Characters>
  <Lines>0</Lines>
  <Paragraphs>0</Paragraphs>
  <TotalTime>31</TotalTime>
  <ScaleCrop>false</ScaleCrop>
  <LinksUpToDate>false</LinksUpToDate>
  <CharactersWithSpaces>243</CharactersWithSpaces>
  <Application>WPS Office_12.2.0.17545_F1E327BC-269C-435d-A152-05C5408002CA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Manish Bhatia</cp:lastModifiedBy>
  <dcterms:modified xsi:type="dcterms:W3CDTF">2024-08-03T18:51:45Z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C798203088654549B9872545EDD17DE2_12</vt:lpwstr>
  </property>
</Properties>
</file>